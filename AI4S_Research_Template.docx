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5A855">
      <w:pPr>
        <w:ind w:firstLine="0"/>
      </w:pPr>
      <w:r>
        <w:rPr>
          <w:b/>
          <w:color w:val="1F4E79"/>
          <w:sz w:val="18"/>
        </w:rPr>
        <w:t>RESEARCH ARTICLE</w:t>
      </w:r>
    </w:p>
    <w:p w14:paraId="1667C083">
      <w:pPr>
        <w:ind w:firstLine="0"/>
        <w:jc w:val="center"/>
      </w:pPr>
      <w:r>
        <w:rPr>
          <w:b/>
          <w:sz w:val="36"/>
        </w:rPr>
        <w:t>基于多层感知机的多层介质薄膜光谱预测与辅助设计</w:t>
      </w:r>
    </w:p>
    <w:p w14:paraId="25513031">
      <w:pPr>
        <w:ind w:firstLine="0"/>
        <w:jc w:val="center"/>
      </w:pPr>
      <w:r>
        <w:rPr>
          <w:sz w:val="24"/>
        </w:rPr>
        <w:t>MLP-Based Spectral Prediction and Data-Driven Design of Multilayer Dielectric Thin Films</w:t>
      </w:r>
    </w:p>
    <w:p w14:paraId="36B29008">
      <w:pPr>
        <w:ind w:firstLine="0"/>
        <w:jc w:val="center"/>
      </w:pPr>
      <w:r>
        <w:t>姓名：</w:t>
      </w:r>
      <w:r>
        <w:rPr>
          <w:rFonts w:hint="eastAsia" w:eastAsia="宋体"/>
          <w:u w:val="single"/>
          <w:lang w:val="en-US" w:eastAsia="zh-CN"/>
        </w:rPr>
        <w:t xml:space="preserve">   潘欣宁  </w:t>
      </w:r>
      <w:r>
        <w:t xml:space="preserve">   学号：</w:t>
      </w:r>
      <w:r>
        <w:rPr>
          <w:rFonts w:hint="eastAsia" w:eastAsia="宋体"/>
          <w:u w:val="single"/>
          <w:lang w:val="en-US" w:eastAsia="zh-CN"/>
        </w:rPr>
        <w:t>2023270026</w:t>
      </w:r>
      <w:r>
        <w:rPr>
          <w:u w:val="single"/>
        </w:rPr>
        <w:t xml:space="preserve"> </w:t>
      </w:r>
      <w:r>
        <w:t xml:space="preserve">   </w:t>
      </w:r>
    </w:p>
    <w:p w14:paraId="7B4C60A3">
      <w:pPr>
        <w:ind w:firstLine="0"/>
        <w:jc w:val="center"/>
      </w:pPr>
      <w:r>
        <w:rPr>
          <w:i/>
          <w:color w:val="666666"/>
          <w:sz w:val="19"/>
        </w:rPr>
        <w:t>λtarget：__________ nm    seed：___</w:t>
      </w:r>
      <w:bookmarkStart w:id="0" w:name="_GoBack"/>
      <w:bookmarkEnd w:id="0"/>
      <w:r>
        <w:rPr>
          <w:i/>
          <w:color w:val="666666"/>
          <w:sz w:val="19"/>
        </w:rPr>
        <w:t>_______    design_seed：__________</w:t>
      </w:r>
    </w:p>
    <w:p w14:paraId="3C245656">
      <w:pPr>
        <w:ind w:firstLine="0"/>
        <w:rPr>
          <w:lang w:eastAsia="zh-CN"/>
        </w:rPr>
      </w:pPr>
      <w:r>
        <w:rPr>
          <w:b/>
          <w:sz w:val="22"/>
          <w:lang w:eastAsia="zh-CN"/>
        </w:rPr>
        <w:t>Abstract</w:t>
      </w:r>
    </w:p>
    <w:p w14:paraId="5910E44D">
      <w:pPr>
        <w:shd w:val="clear" w:color="auto" w:fill="F7F7F7"/>
        <w:ind w:left="142" w:right="142" w:firstLine="0"/>
        <w:rPr>
          <w:lang w:eastAsia="zh-CN"/>
        </w:rPr>
      </w:pPr>
      <w:r>
        <w:rPr>
          <w:i/>
          <w:color w:val="777777"/>
          <w:sz w:val="18"/>
          <w:lang w:eastAsia="zh-CN"/>
        </w:rPr>
        <w:t>【写作提示】150–250字，依次说明研究问题、TMM数据生成、MLP代理模型、主要结果和结论。</w:t>
      </w:r>
    </w:p>
    <w:p w14:paraId="78134D9D">
      <w:pPr>
        <w:ind w:firstLine="0"/>
      </w:pPr>
      <w:r>
        <w:t>请在此撰写摘要。</w:t>
      </w:r>
    </w:p>
    <w:p w14:paraId="1795729A">
      <w:pPr>
        <w:ind w:firstLine="0"/>
      </w:pPr>
      <w:r>
        <w:rPr>
          <w:b/>
          <w:sz w:val="19"/>
        </w:rPr>
        <w:t xml:space="preserve">Keywords: </w:t>
      </w:r>
      <w:r>
        <w:rPr>
          <w:sz w:val="19"/>
        </w:rPr>
        <w:t>optical thin films; transfer matrix method; multilayer perceptron; surrogate model; AI for Science</w:t>
      </w:r>
    </w:p>
    <w:p w14:paraId="5B5A4D71">
      <w:pPr>
        <w:pStyle w:val="3"/>
      </w:pPr>
      <w:r>
        <w:t>1. Introduction</w:t>
      </w:r>
    </w:p>
    <w:p w14:paraId="3259DD8A">
      <w:pPr>
        <w:shd w:val="clear" w:color="auto" w:fill="F7F7F7"/>
        <w:ind w:left="142" w:right="142" w:firstLine="0"/>
        <w:rPr>
          <w:lang w:eastAsia="zh-CN"/>
        </w:rPr>
      </w:pPr>
      <w:r>
        <w:rPr>
          <w:i/>
          <w:color w:val="777777"/>
          <w:sz w:val="18"/>
        </w:rPr>
        <w:t>【写作提示】建议3–4段：研究背景 → TMM等物理计算方法 → AI代理模型的意义 → 本文研究目标。</w:t>
      </w:r>
      <w:r>
        <w:rPr>
          <w:i/>
          <w:color w:val="777777"/>
          <w:sz w:val="18"/>
          <w:lang w:eastAsia="zh-CN"/>
        </w:rPr>
        <w:t>不要写成综述。</w:t>
      </w:r>
    </w:p>
    <w:p w14:paraId="3C94C9C7">
      <w:pPr>
        <w:rPr>
          <w:lang w:eastAsia="zh-CN"/>
        </w:rPr>
      </w:pPr>
      <w:r>
        <w:rPr>
          <w:lang w:eastAsia="zh-CN"/>
        </w:rPr>
        <w:t>第一段：介绍多层介质薄膜及其光谱响应与膜厚、折射率、干涉之间的关系。</w:t>
      </w:r>
    </w:p>
    <w:p w14:paraId="330DBE8C">
      <w:pPr>
        <w:rPr>
          <w:lang w:eastAsia="zh-CN"/>
        </w:rPr>
      </w:pPr>
      <w:r>
        <w:rPr>
          <w:lang w:eastAsia="zh-CN"/>
        </w:rPr>
        <w:t>第二段：介绍传输矩阵法（TMM）作为薄膜光谱计算的经典物理方法，以及大规模参数扫描时的计算需求。</w:t>
      </w:r>
    </w:p>
    <w:p w14:paraId="3153BFE0">
      <w:pPr>
        <w:rPr>
          <w:lang w:eastAsia="zh-CN"/>
        </w:rPr>
      </w:pPr>
      <w:r>
        <w:rPr>
          <w:lang w:eastAsia="zh-CN"/>
        </w:rPr>
        <w:t>第三段：引出机器学习代理模型，通过数据学习“膜厚 → 光谱”的非线性映射，从而辅助大量候选结构的快速筛选。</w:t>
      </w:r>
    </w:p>
    <w:p w14:paraId="74F4C4FF">
      <w:pPr>
        <w:rPr>
          <w:lang w:eastAsia="zh-CN"/>
        </w:rPr>
      </w:pPr>
      <w:r>
        <w:rPr>
          <w:lang w:eastAsia="zh-CN"/>
        </w:rPr>
        <w:t>第四段：明确本文研究三个问题：MLP能否准确预测光谱；训练数据量如何影响预测性能；MLP能否辅助目标波长下的薄膜设计。</w:t>
      </w:r>
    </w:p>
    <w:p w14:paraId="6D36558F">
      <w:pPr>
        <w:ind w:firstLine="0"/>
        <w:jc w:val="center"/>
      </w:pPr>
      <w:r>
        <w:drawing>
          <wp:inline distT="0" distB="0" distL="0" distR="0">
            <wp:extent cx="5806440" cy="1805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0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3094">
      <w:pPr>
        <w:ind w:firstLine="0"/>
        <w:jc w:val="center"/>
      </w:pPr>
      <w:r>
        <w:rPr>
          <w:b/>
          <w:sz w:val="18"/>
        </w:rPr>
        <w:t>Figure 1. Overall workflow of the AI4S thin-film study.</w:t>
      </w:r>
    </w:p>
    <w:p w14:paraId="55BD91AE">
      <w:pPr>
        <w:pStyle w:val="3"/>
      </w:pPr>
      <w:r>
        <w:t>2. Materials and Methods</w:t>
      </w:r>
    </w:p>
    <w:p w14:paraId="648A99F9">
      <w:pPr>
        <w:shd w:val="clear" w:color="auto" w:fill="F7F7F7"/>
        <w:ind w:left="142" w:right="142" w:firstLine="0"/>
      </w:pPr>
      <w:r>
        <w:rPr>
          <w:i/>
          <w:color w:val="777777"/>
          <w:sz w:val="18"/>
        </w:rPr>
        <w:t>【写作提示】Methods应做到别人可以依据本节和GitHub仓库复现工作。所有参数以实际代码为准。</w:t>
      </w:r>
    </w:p>
    <w:p w14:paraId="3441D686">
      <w:pPr>
        <w:pStyle w:val="4"/>
      </w:pPr>
      <w:r>
        <w:t>2.1 Optical model and transfer matrix method</w:t>
      </w:r>
    </w:p>
    <w:p w14:paraId="5CCFB030">
      <w:pPr>
        <w:rPr>
          <w:lang w:eastAsia="zh-CN"/>
        </w:rPr>
      </w:pPr>
      <w:r>
        <w:t>研究对象统一为 Air/H/L/H/L/Glass 四层介质膜，正入射、无吸收并忽略色散。</w:t>
      </w:r>
      <w:r>
        <w:rPr>
          <w:lang w:eastAsia="zh-CN"/>
        </w:rPr>
        <w:t>高、低折射率材料分别取 nH = 2.30 和 nL = 1.45，玻璃基底 ns = 1.52，每层膜厚在40–180 nm内变化。</w:t>
      </w:r>
    </w:p>
    <w:p w14:paraId="26A715A7">
      <w:pPr>
        <w:ind w:firstLine="0"/>
        <w:jc w:val="center"/>
        <w:rPr>
          <w:lang w:eastAsia="zh-CN"/>
        </w:rPr>
      </w:pPr>
      <w:r>
        <w:rPr>
          <w:i/>
          <w:sz w:val="22"/>
        </w:rPr>
        <w:t>δ</w:t>
      </w:r>
      <w:r>
        <w:rPr>
          <w:i/>
          <w:sz w:val="22"/>
          <w:lang w:eastAsia="zh-CN"/>
        </w:rPr>
        <w:t>ᵢ = 2</w:t>
      </w:r>
      <w:r>
        <w:rPr>
          <w:i/>
          <w:sz w:val="22"/>
        </w:rPr>
        <w:t>π</w:t>
      </w:r>
      <w:r>
        <w:rPr>
          <w:i/>
          <w:sz w:val="22"/>
          <w:lang w:eastAsia="zh-CN"/>
        </w:rPr>
        <w:t xml:space="preserve"> nᵢ dᵢ / </w:t>
      </w:r>
      <w:r>
        <w:rPr>
          <w:i/>
          <w:sz w:val="22"/>
        </w:rPr>
        <w:t>λ</w:t>
      </w:r>
    </w:p>
    <w:p w14:paraId="72F676F0">
      <w:pPr>
        <w:shd w:val="clear" w:color="auto" w:fill="F7F7F7"/>
        <w:ind w:left="142" w:right="142" w:firstLine="0"/>
        <w:rPr>
          <w:lang w:eastAsia="zh-CN"/>
        </w:rPr>
      </w:pPr>
      <w:r>
        <w:rPr>
          <w:i/>
          <w:color w:val="777777"/>
          <w:sz w:val="18"/>
          <w:lang w:eastAsia="zh-CN"/>
        </w:rPr>
        <w:t>【写作提示】补充实际代码中使用的2×2特征矩阵、矩阵连乘方式和反射率R的计算公式。</w:t>
      </w:r>
    </w:p>
    <w:p w14:paraId="743DDC21">
      <w:pPr>
        <w:ind w:firstLine="0"/>
        <w:jc w:val="center"/>
      </w:pPr>
      <w:r>
        <w:drawing>
          <wp:inline distT="0" distB="0" distL="0" distR="0">
            <wp:extent cx="5715000" cy="20504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5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E371">
      <w:pPr>
        <w:ind w:firstLine="0"/>
        <w:jc w:val="center"/>
      </w:pPr>
      <w:r>
        <w:rPr>
          <w:b/>
          <w:sz w:val="18"/>
        </w:rPr>
        <w:t>Figure 2. Physical model and TMM-based generation of thickness–spectrum data.</w:t>
      </w:r>
    </w:p>
    <w:p w14:paraId="2F4C067F">
      <w:pPr>
        <w:pStyle w:val="4"/>
      </w:pPr>
      <w:r>
        <w:t>2.2 Student-specific target wavelength and random seed</w:t>
      </w:r>
    </w:p>
    <w:p w14:paraId="12A20291">
      <w:pPr>
        <w:rPr>
          <w:lang w:eastAsia="zh-CN"/>
        </w:rPr>
      </w:pPr>
      <w:r>
        <w:rPr>
          <w:lang w:eastAsia="zh-CN"/>
        </w:rPr>
        <w:t xml:space="preserve">目标波长与随机种子均由学号确定。设学号后两位为 N，则 </w:t>
      </w:r>
      <w:r>
        <w:t>λ</w:t>
      </w:r>
      <w:r>
        <w:rPr>
          <w:lang w:eastAsia="zh-CN"/>
        </w:rPr>
        <w:t>target = 450 + 10 × (N mod 31) nm。基准随机种子 seed 取学号后6位整数；数据集生成、数据划分和MLP初始化均由该seed控制。为避免设计候选与训练数据重复，设计阶段采用 design_seed = seed + 1。</w:t>
      </w:r>
    </w:p>
    <w:p w14:paraId="6C4932A4">
      <w:pPr>
        <w:shd w:val="clear" w:color="auto" w:fill="F7F7F7"/>
        <w:ind w:left="142" w:right="142" w:firstLine="0"/>
        <w:rPr>
          <w:lang w:eastAsia="zh-CN"/>
        </w:rPr>
      </w:pPr>
      <w:r>
        <w:rPr>
          <w:i/>
          <w:color w:val="777777"/>
          <w:sz w:val="18"/>
          <w:lang w:eastAsia="zh-CN"/>
        </w:rPr>
        <w:t xml:space="preserve">【写作提示】正文中给出自己的 </w:t>
      </w:r>
      <w:r>
        <w:rPr>
          <w:i/>
          <w:color w:val="777777"/>
          <w:sz w:val="18"/>
        </w:rPr>
        <w:t>λ</w:t>
      </w:r>
      <w:r>
        <w:rPr>
          <w:i/>
          <w:color w:val="777777"/>
          <w:sz w:val="18"/>
          <w:lang w:eastAsia="zh-CN"/>
        </w:rPr>
        <w:t>target、seed 与 design_seed；GitHub代码中必须显式设置随机种子。</w:t>
      </w:r>
    </w:p>
    <w:p w14:paraId="4F289FBC">
      <w:pPr>
        <w:pStyle w:val="4"/>
        <w:rPr>
          <w:lang w:eastAsia="zh-CN"/>
        </w:rPr>
      </w:pPr>
      <w:r>
        <w:rPr>
          <w:lang w:eastAsia="zh-CN"/>
        </w:rPr>
        <w:t>2.3 Dataset generation</w:t>
      </w:r>
    </w:p>
    <w:p w14:paraId="6484C756">
      <w:pPr>
        <w:rPr>
          <w:lang w:eastAsia="zh-CN"/>
        </w:rPr>
      </w:pPr>
      <w:r>
        <w:rPr>
          <w:lang w:eastAsia="zh-CN"/>
        </w:rPr>
        <w:t>使用个人seed随机生成5000组膜厚组合，在400–800 nm范围内以10 nm步长计算反射率。一次固定随机排列后，将前4000组作为训练集、接下来500组作为验证集、最后500组作为测试集。此划分在后续所有实验中保持不变。</w:t>
      </w:r>
    </w:p>
    <w:p w14:paraId="54E0187D">
      <w:pPr>
        <w:pStyle w:val="4"/>
        <w:rPr>
          <w:lang w:eastAsia="zh-CN"/>
        </w:rPr>
      </w:pPr>
      <w:r>
        <w:rPr>
          <w:lang w:eastAsia="zh-CN"/>
        </w:rPr>
        <w:t>2.4 MLP surrogate model</w:t>
      </w:r>
    </w:p>
    <w:p w14:paraId="341862FB">
      <w:pPr>
        <w:rPr>
          <w:lang w:eastAsia="zh-CN"/>
        </w:rPr>
      </w:pPr>
      <w:r>
        <w:rPr>
          <w:lang w:eastAsia="zh-CN"/>
        </w:rPr>
        <w:t>MLP输入为四层膜厚 [d1, d2, d3, d4]，输出为41个波长采样点的反射率。建议统一采用4–128–128–64–41作为基础结构，并以MSE作为训练损失。</w:t>
      </w:r>
    </w:p>
    <w:p w14:paraId="2699FC6B">
      <w:pPr>
        <w:shd w:val="clear" w:color="auto" w:fill="F7F7F7"/>
        <w:ind w:left="142" w:right="142" w:firstLine="0"/>
      </w:pPr>
      <w:r>
        <w:rPr>
          <w:i/>
          <w:color w:val="777777"/>
          <w:sz w:val="18"/>
        </w:rPr>
        <w:t>【写作提示】写清楚实际使用的激活函数、优化器、学习率、batch size、epoch，以及seed的设置方法。</w:t>
      </w:r>
    </w:p>
    <w:p w14:paraId="7C75686A">
      <w:pPr>
        <w:ind w:firstLine="0"/>
        <w:jc w:val="center"/>
      </w:pPr>
      <w:r>
        <w:drawing>
          <wp:inline distT="0" distB="0" distL="0" distR="0">
            <wp:extent cx="5715000" cy="1445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4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398A7">
      <w:pPr>
        <w:ind w:firstLine="0"/>
        <w:jc w:val="center"/>
      </w:pPr>
      <w:r>
        <w:rPr>
          <w:b/>
          <w:sz w:val="18"/>
        </w:rPr>
        <w:t>Figure 3. Architecture of the MLP surrogate model.</w:t>
      </w:r>
    </w:p>
    <w:p w14:paraId="3974191B">
      <w:pPr>
        <w:pStyle w:val="4"/>
      </w:pPr>
      <w:r>
        <w:t>2.5 Training-size experiment</w:t>
      </w:r>
    </w:p>
    <w:p w14:paraId="35F403DD">
      <w:r>
        <w:t>从固定4000组训练池中依次取前500、1000、2000和4000组训练模型；验证集和测试集始终使用固定的500组样本。除训练样本数外，其余训练设置保持一致。</w:t>
      </w:r>
    </w:p>
    <w:p w14:paraId="6D451411">
      <w:pPr>
        <w:pStyle w:val="4"/>
      </w:pPr>
      <w:r>
        <w:t>2.6 MLP-assisted thin-film screening</w:t>
      </w:r>
    </w:p>
    <w:p w14:paraId="0E1FC7C4">
      <w:r>
        <w:t>使用 design_seed = seed + 1 随机生成10000组新的候选膜厚，用训练完成的MLP预测其反射光谱，并按个人 λtarget 处的反射率排序。选择Top 10候选后，用TMM重新计算真实光谱，并确定最终Top 5设计。</w:t>
      </w:r>
    </w:p>
    <w:p w14:paraId="743F59C8">
      <w:pPr>
        <w:pStyle w:val="3"/>
      </w:pPr>
      <w:r>
        <w:t>3. Results</w:t>
      </w:r>
    </w:p>
    <w:p w14:paraId="3D64349C">
      <w:pPr>
        <w:shd w:val="clear" w:color="auto" w:fill="F7F7F7"/>
        <w:ind w:left="142" w:right="142" w:firstLine="0"/>
      </w:pPr>
      <w:r>
        <w:rPr>
          <w:i/>
          <w:color w:val="777777"/>
          <w:sz w:val="18"/>
        </w:rPr>
        <w:t>【写作提示】Results重点报告客观结果和定量指标，原因分析主要放在Discussion。</w:t>
      </w:r>
    </w:p>
    <w:p w14:paraId="48430E54">
      <w:pPr>
        <w:pStyle w:val="4"/>
      </w:pPr>
      <w:r>
        <w:t>3.1 MLP training and spectral prediction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761E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5F5"/>
          </w:tcPr>
          <w:p w14:paraId="4F897532">
            <w:pPr>
              <w:spacing w:before="280" w:after="280"/>
              <w:jc w:val="center"/>
            </w:pPr>
            <w:r>
              <w:rPr>
                <w:i/>
                <w:color w:val="888888"/>
              </w:rPr>
              <w:t>在此插入由代码生成的图</w:t>
            </w:r>
            <w:r>
              <w:rPr>
                <w:i/>
                <w:color w:val="888888"/>
              </w:rPr>
              <w:br w:type="textWrapping"/>
            </w:r>
            <w:r>
              <w:rPr>
                <w:color w:val="999999"/>
                <w:sz w:val="18"/>
              </w:rPr>
              <w:t>Loss vs epoch</w:t>
            </w:r>
          </w:p>
        </w:tc>
      </w:tr>
    </w:tbl>
    <w:p w14:paraId="30E8805D">
      <w:pPr>
        <w:ind w:firstLine="0"/>
        <w:jc w:val="center"/>
      </w:pPr>
      <w:r>
        <w:rPr>
          <w:b/>
          <w:sz w:val="18"/>
        </w:rPr>
        <w:t>Figure 4. Training and validation losses of the MLP surrogate model.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7A8F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5F5"/>
          </w:tcPr>
          <w:p w14:paraId="629134F1">
            <w:pPr>
              <w:spacing w:before="280" w:after="280"/>
              <w:jc w:val="center"/>
              <w:rPr>
                <w:lang w:eastAsia="zh-CN"/>
              </w:rPr>
            </w:pPr>
            <w:r>
              <w:rPr>
                <w:i/>
                <w:color w:val="888888"/>
                <w:lang w:eastAsia="zh-CN"/>
              </w:rPr>
              <w:t>在此插入由代码生成的图</w:t>
            </w:r>
            <w:r>
              <w:rPr>
                <w:i/>
                <w:color w:val="888888"/>
                <w:lang w:eastAsia="zh-CN"/>
              </w:rPr>
              <w:br w:type="textWrapping"/>
            </w:r>
            <w:r>
              <w:rPr>
                <w:color w:val="999999"/>
                <w:sz w:val="18"/>
                <w:lang w:eastAsia="zh-CN"/>
              </w:rPr>
              <w:t>至少3个测试样本</w:t>
            </w:r>
          </w:p>
        </w:tc>
      </w:tr>
    </w:tbl>
    <w:p w14:paraId="27B851AD">
      <w:pPr>
        <w:ind w:firstLine="0"/>
        <w:jc w:val="center"/>
      </w:pPr>
      <w:r>
        <w:rPr>
          <w:b/>
          <w:sz w:val="18"/>
        </w:rPr>
        <w:t>Figure 5. Comparison of TMM-calculated and MLP-predicted spectra on representative test samples.</w:t>
      </w:r>
    </w:p>
    <w:p w14:paraId="652233D6">
      <w:pPr>
        <w:pStyle w:val="4"/>
      </w:pPr>
      <w:r>
        <w:t>3.2 Effect of training-set size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AB4E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5F5"/>
          </w:tcPr>
          <w:p w14:paraId="6C2B7859">
            <w:pPr>
              <w:spacing w:before="280" w:after="280"/>
              <w:jc w:val="center"/>
            </w:pPr>
            <w:r>
              <w:rPr>
                <w:i/>
                <w:color w:val="888888"/>
              </w:rPr>
              <w:t>在此插入由代码生成的图</w:t>
            </w:r>
            <w:r>
              <w:rPr>
                <w:i/>
                <w:color w:val="888888"/>
              </w:rPr>
              <w:br w:type="textWrapping"/>
            </w:r>
            <w:r>
              <w:rPr>
                <w:color w:val="999999"/>
                <w:sz w:val="18"/>
              </w:rPr>
              <w:t>500 / 1000 / 2000 / 4000 training samples</w:t>
            </w:r>
          </w:p>
        </w:tc>
      </w:tr>
    </w:tbl>
    <w:p w14:paraId="68E25E84">
      <w:pPr>
        <w:ind w:firstLine="0"/>
        <w:jc w:val="center"/>
      </w:pPr>
      <w:r>
        <w:rPr>
          <w:b/>
          <w:sz w:val="18"/>
        </w:rPr>
        <w:t>Figure 6. Effect of training-set size on the test error.</w:t>
      </w:r>
    </w:p>
    <w:p w14:paraId="4F50DFFE">
      <w:pPr>
        <w:pStyle w:val="4"/>
      </w:pPr>
      <w:r>
        <w:t>3.3 MLP-assisted thin-film design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A0EE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5F5"/>
          </w:tcPr>
          <w:p w14:paraId="6CADFEA5">
            <w:pPr>
              <w:spacing w:before="280" w:after="280"/>
              <w:jc w:val="center"/>
              <w:rPr>
                <w:lang w:eastAsia="zh-CN"/>
              </w:rPr>
            </w:pPr>
            <w:r>
              <w:rPr>
                <w:i/>
                <w:color w:val="888888"/>
                <w:lang w:eastAsia="zh-CN"/>
              </w:rPr>
              <w:t>在此插入由代码生成的图</w:t>
            </w:r>
            <w:r>
              <w:rPr>
                <w:i/>
                <w:color w:val="888888"/>
                <w:lang w:eastAsia="zh-CN"/>
              </w:rPr>
              <w:br w:type="textWrapping"/>
            </w:r>
            <w:r>
              <w:rPr>
                <w:color w:val="999999"/>
                <w:sz w:val="18"/>
                <w:lang w:eastAsia="zh-CN"/>
              </w:rPr>
              <w:t xml:space="preserve">标出个人 </w:t>
            </w:r>
            <w:r>
              <w:rPr>
                <w:color w:val="999999"/>
                <w:sz w:val="18"/>
              </w:rPr>
              <w:t>λ</w:t>
            </w:r>
            <w:r>
              <w:rPr>
                <w:color w:val="999999"/>
                <w:sz w:val="18"/>
                <w:lang w:eastAsia="zh-CN"/>
              </w:rPr>
              <w:t>target</w:t>
            </w:r>
          </w:p>
        </w:tc>
      </w:tr>
    </w:tbl>
    <w:p w14:paraId="5871EC0F">
      <w:pPr>
        <w:ind w:firstLine="0"/>
        <w:jc w:val="center"/>
      </w:pPr>
      <w:r>
        <w:rPr>
          <w:b/>
          <w:sz w:val="18"/>
        </w:rPr>
        <w:t>Figure 7. MLP-predicted and TMM-verified spectra of the selected design.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14:paraId="61336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shd w:val="clear" w:color="auto" w:fill="E7E6E6"/>
            <w:vAlign w:val="center"/>
          </w:tcPr>
          <w:p w14:paraId="2579D49E">
            <w:pPr>
              <w:spacing w:after="0"/>
              <w:jc w:val="center"/>
            </w:pPr>
            <w:r>
              <w:rPr>
                <w:b/>
                <w:sz w:val="17"/>
              </w:rPr>
              <w:t>Rank</w:t>
            </w:r>
          </w:p>
        </w:tc>
        <w:tc>
          <w:tcPr>
            <w:tcW w:w="1425" w:type="dxa"/>
            <w:shd w:val="clear" w:color="auto" w:fill="E7E6E6"/>
            <w:vAlign w:val="center"/>
          </w:tcPr>
          <w:p w14:paraId="4DDE6AB8">
            <w:pPr>
              <w:spacing w:after="0"/>
              <w:jc w:val="center"/>
            </w:pPr>
            <w:r>
              <w:rPr>
                <w:b/>
                <w:sz w:val="17"/>
              </w:rPr>
              <w:t>d1/nm</w:t>
            </w:r>
          </w:p>
        </w:tc>
        <w:tc>
          <w:tcPr>
            <w:tcW w:w="1425" w:type="dxa"/>
            <w:shd w:val="clear" w:color="auto" w:fill="E7E6E6"/>
            <w:vAlign w:val="center"/>
          </w:tcPr>
          <w:p w14:paraId="68B0ECF5">
            <w:pPr>
              <w:spacing w:after="0"/>
              <w:jc w:val="center"/>
            </w:pPr>
            <w:r>
              <w:rPr>
                <w:b/>
                <w:sz w:val="17"/>
              </w:rPr>
              <w:t>d2/nm</w:t>
            </w:r>
          </w:p>
        </w:tc>
        <w:tc>
          <w:tcPr>
            <w:tcW w:w="1425" w:type="dxa"/>
            <w:shd w:val="clear" w:color="auto" w:fill="E7E6E6"/>
            <w:vAlign w:val="center"/>
          </w:tcPr>
          <w:p w14:paraId="667F6438">
            <w:pPr>
              <w:spacing w:after="0"/>
              <w:jc w:val="center"/>
            </w:pPr>
            <w:r>
              <w:rPr>
                <w:b/>
                <w:sz w:val="17"/>
              </w:rPr>
              <w:t>d3/nm</w:t>
            </w:r>
          </w:p>
        </w:tc>
        <w:tc>
          <w:tcPr>
            <w:tcW w:w="1425" w:type="dxa"/>
            <w:shd w:val="clear" w:color="auto" w:fill="E7E6E6"/>
            <w:vAlign w:val="center"/>
          </w:tcPr>
          <w:p w14:paraId="4034A3CB">
            <w:pPr>
              <w:spacing w:after="0"/>
              <w:jc w:val="center"/>
            </w:pPr>
            <w:r>
              <w:rPr>
                <w:b/>
                <w:sz w:val="17"/>
              </w:rPr>
              <w:t>d4/nm</w:t>
            </w:r>
          </w:p>
        </w:tc>
        <w:tc>
          <w:tcPr>
            <w:tcW w:w="1425" w:type="dxa"/>
            <w:shd w:val="clear" w:color="auto" w:fill="E7E6E6"/>
            <w:vAlign w:val="center"/>
          </w:tcPr>
          <w:p w14:paraId="3E7C685B">
            <w:pPr>
              <w:spacing w:after="0"/>
              <w:jc w:val="center"/>
            </w:pPr>
            <w:r>
              <w:rPr>
                <w:b/>
                <w:sz w:val="17"/>
              </w:rPr>
              <w:t>MLP Rtarget</w:t>
            </w:r>
          </w:p>
        </w:tc>
        <w:tc>
          <w:tcPr>
            <w:tcW w:w="1425" w:type="dxa"/>
            <w:shd w:val="clear" w:color="auto" w:fill="E7E6E6"/>
            <w:vAlign w:val="center"/>
          </w:tcPr>
          <w:p w14:paraId="45BC3B15">
            <w:pPr>
              <w:spacing w:after="0"/>
              <w:jc w:val="center"/>
            </w:pPr>
            <w:r>
              <w:rPr>
                <w:b/>
                <w:sz w:val="17"/>
              </w:rPr>
              <w:t>TMM Rtarget</w:t>
            </w:r>
          </w:p>
        </w:tc>
      </w:tr>
      <w:tr w14:paraId="02DCE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0D1643C9">
            <w:pPr>
              <w:spacing w:after="0"/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1425" w:type="dxa"/>
            <w:vAlign w:val="center"/>
          </w:tcPr>
          <w:p w14:paraId="2A333988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0A32E323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5D406930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0B104E7A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0B9F515A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7A00918E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</w:tr>
      <w:tr w14:paraId="29EDD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6F8B5371">
            <w:pPr>
              <w:spacing w:after="0"/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1425" w:type="dxa"/>
            <w:vAlign w:val="center"/>
          </w:tcPr>
          <w:p w14:paraId="4F0CFDE7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40756E65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7418EC9C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7B3A074B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7C36B45D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59B2582F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</w:tr>
      <w:tr w14:paraId="3B202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25075145">
            <w:pPr>
              <w:spacing w:after="0"/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1425" w:type="dxa"/>
            <w:vAlign w:val="center"/>
          </w:tcPr>
          <w:p w14:paraId="24C57CCA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4751181D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0D16FC5C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45DC1782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277EB803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43660024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</w:tr>
      <w:tr w14:paraId="2EA73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5CD0296D">
            <w:pPr>
              <w:spacing w:after="0"/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1425" w:type="dxa"/>
            <w:vAlign w:val="center"/>
          </w:tcPr>
          <w:p w14:paraId="38D210B1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6DD724D3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71AC9A47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05A777BA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04A8DDA3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5D4B5921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</w:tr>
      <w:tr w14:paraId="464D8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5" w:type="dxa"/>
            <w:vAlign w:val="center"/>
          </w:tcPr>
          <w:p w14:paraId="6057CC02">
            <w:pPr>
              <w:spacing w:after="0"/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1425" w:type="dxa"/>
            <w:vAlign w:val="center"/>
          </w:tcPr>
          <w:p w14:paraId="233A573F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1031E2A8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64D1078B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421B4865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2BB52FEC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1425" w:type="dxa"/>
            <w:vAlign w:val="center"/>
          </w:tcPr>
          <w:p w14:paraId="60FC336B">
            <w:pPr>
              <w:spacing w:after="0"/>
              <w:jc w:val="center"/>
            </w:pPr>
            <w:r>
              <w:rPr>
                <w:sz w:val="17"/>
              </w:rPr>
              <w:t>—</w:t>
            </w:r>
          </w:p>
        </w:tc>
      </w:tr>
    </w:tbl>
    <w:p w14:paraId="26A8D114">
      <w:pPr>
        <w:ind w:firstLine="0"/>
        <w:jc w:val="center"/>
      </w:pPr>
      <w:r>
        <w:rPr>
          <w:b/>
          <w:sz w:val="18"/>
        </w:rPr>
        <w:t>Table 1. Top five candidate thin-film designs selected by the MLP and verified using TMM.</w:t>
      </w:r>
    </w:p>
    <w:p w14:paraId="3569B9D1">
      <w:pPr>
        <w:pStyle w:val="4"/>
      </w:pPr>
      <w:r>
        <w:t>3.4 Representative failure case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D2C3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F5F5F5"/>
          </w:tcPr>
          <w:p w14:paraId="340A60B1">
            <w:pPr>
              <w:spacing w:before="280" w:after="280"/>
              <w:jc w:val="center"/>
              <w:rPr>
                <w:lang w:eastAsia="zh-CN"/>
              </w:rPr>
            </w:pPr>
            <w:r>
              <w:rPr>
                <w:i/>
                <w:color w:val="888888"/>
                <w:lang w:eastAsia="zh-CN"/>
              </w:rPr>
              <w:t>在此插入由代码生成的图</w:t>
            </w:r>
            <w:r>
              <w:rPr>
                <w:i/>
                <w:color w:val="888888"/>
                <w:lang w:eastAsia="zh-CN"/>
              </w:rPr>
              <w:br w:type="textWrapping"/>
            </w:r>
            <w:r>
              <w:rPr>
                <w:color w:val="999999"/>
                <w:sz w:val="18"/>
                <w:lang w:eastAsia="zh-CN"/>
              </w:rPr>
              <w:t>必须保留并分析至少一个较差案例</w:t>
            </w:r>
          </w:p>
        </w:tc>
      </w:tr>
    </w:tbl>
    <w:p w14:paraId="7360D0DF">
      <w:pPr>
        <w:ind w:firstLine="0"/>
        <w:jc w:val="center"/>
      </w:pPr>
      <w:r>
        <w:rPr>
          <w:b/>
          <w:sz w:val="18"/>
        </w:rPr>
        <w:t>Figure 8. A representative case with relatively large MLP prediction error.</w:t>
      </w:r>
    </w:p>
    <w:p w14:paraId="6439EF39">
      <w:pPr>
        <w:pStyle w:val="3"/>
        <w:rPr>
          <w:lang w:eastAsia="zh-CN"/>
        </w:rPr>
      </w:pPr>
      <w:r>
        <w:rPr>
          <w:lang w:eastAsia="zh-CN"/>
        </w:rPr>
        <w:t>4. Discussion</w:t>
      </w:r>
    </w:p>
    <w:p w14:paraId="1D9B536C">
      <w:pPr>
        <w:shd w:val="clear" w:color="auto" w:fill="F7F7F7"/>
        <w:ind w:left="142" w:right="142" w:firstLine="0"/>
        <w:rPr>
          <w:lang w:eastAsia="zh-CN"/>
        </w:rPr>
      </w:pPr>
      <w:r>
        <w:rPr>
          <w:i/>
          <w:color w:val="777777"/>
          <w:sz w:val="18"/>
          <w:lang w:eastAsia="zh-CN"/>
        </w:rPr>
        <w:t>【写作提示】建议围绕预测准确性、数据量效应、代理模型的设计价值、失败原因与局限展开。</w:t>
      </w:r>
    </w:p>
    <w:p w14:paraId="6ADC176B">
      <w:pPr>
        <w:rPr>
          <w:lang w:eastAsia="zh-CN"/>
        </w:rPr>
      </w:pPr>
      <w:r>
        <w:rPr>
          <w:lang w:eastAsia="zh-CN"/>
        </w:rPr>
        <w:t>第一段：结合Figure 5讨论MLP对膜厚—光谱映射的学习效果及主要误差来源。</w:t>
      </w:r>
    </w:p>
    <w:p w14:paraId="187B6520">
      <w:pPr>
        <w:rPr>
          <w:lang w:eastAsia="zh-CN"/>
        </w:rPr>
      </w:pPr>
      <w:r>
        <w:rPr>
          <w:lang w:eastAsia="zh-CN"/>
        </w:rPr>
        <w:t>第二段：结合Figure 6讨论训练数据增加带来的收益，以及是否出现边际收益递减。</w:t>
      </w:r>
    </w:p>
    <w:p w14:paraId="50E33CD6">
      <w:pPr>
        <w:rPr>
          <w:lang w:eastAsia="zh-CN"/>
        </w:rPr>
      </w:pPr>
      <w:r>
        <w:rPr>
          <w:lang w:eastAsia="zh-CN"/>
        </w:rPr>
        <w:t>第三段：结合Figure 7说明MLP作为代理模型在大量候选筛选中的意义，同时强调最终结果必须由TMM重新验证。</w:t>
      </w:r>
    </w:p>
    <w:p w14:paraId="38A1D122">
      <w:r>
        <w:t>第四段：结合Figure 8讨论模型失效的可能原因及本研究的局限。</w:t>
      </w:r>
    </w:p>
    <w:p w14:paraId="32E0D4B4">
      <w:pPr>
        <w:pStyle w:val="3"/>
      </w:pPr>
      <w:r>
        <w:t>5. Conclusions</w:t>
      </w:r>
    </w:p>
    <w:p w14:paraId="764CBE93">
      <w:pPr>
        <w:shd w:val="clear" w:color="auto" w:fill="F7F7F7"/>
        <w:ind w:left="142" w:right="142" w:firstLine="0"/>
      </w:pPr>
      <w:r>
        <w:rPr>
          <w:i/>
          <w:color w:val="777777"/>
          <w:sz w:val="18"/>
        </w:rPr>
        <w:t>【写作提示】100–150字，直接回答三个研究问题，并至少给出一个定量结果。</w:t>
      </w:r>
    </w:p>
    <w:p w14:paraId="79380EA7">
      <w:r>
        <w:t>请在此撰写结论。</w:t>
      </w:r>
    </w:p>
    <w:p w14:paraId="7697033E">
      <w:pPr>
        <w:ind w:firstLine="0"/>
      </w:pPr>
      <w:r>
        <w:rPr>
          <w:b/>
          <w:sz w:val="26"/>
        </w:rPr>
        <w:t>Data and Code Availability</w:t>
      </w:r>
    </w:p>
    <w:p w14:paraId="1A6454FE">
      <w:r>
        <w:t>The data used in this work were generated using the TMM code developed in this study. All source code, model-training scripts, thin-film screening scripts, environment dependencies, and instructions for reproducing the main results are available at:</w:t>
      </w:r>
    </w:p>
    <w:p w14:paraId="161D444E">
      <w:pPr>
        <w:ind w:firstLine="0"/>
      </w:pPr>
      <w:r>
        <w:rPr>
          <w:color w:val="2F75B5"/>
          <w:sz w:val="21"/>
        </w:rPr>
        <w:t>https://github.com/USERNAME/REPOSITORY</w:t>
      </w:r>
    </w:p>
    <w:p w14:paraId="7BD2285E">
      <w:r>
        <w:t>The GitHub repository should remain accessible during the current semester. The README should clearly report the student-specific λtarget, seed and design_seed and describe how to reproduce the main figures and results.</w:t>
      </w:r>
    </w:p>
    <w:p w14:paraId="48639BA7">
      <w:pPr>
        <w:ind w:firstLine="0"/>
      </w:pPr>
      <w:r>
        <w:rPr>
          <w:b/>
          <w:sz w:val="26"/>
        </w:rPr>
        <w:t>References</w:t>
      </w:r>
    </w:p>
    <w:p w14:paraId="30573919">
      <w:pPr>
        <w:shd w:val="clear" w:color="auto" w:fill="F7F7F7"/>
        <w:ind w:left="142" w:right="142" w:firstLine="0"/>
      </w:pPr>
      <w:r>
        <w:rPr>
          <w:i/>
          <w:color w:val="777777"/>
          <w:sz w:val="18"/>
        </w:rPr>
        <w:t>【写作提示】建议8–12篇真实文献；至少覆盖光学薄膜/TMM、机器学习代理模型或AI辅助设计，并采用统一的Research Article参考文献格式。</w:t>
      </w:r>
    </w:p>
    <w:p w14:paraId="1D364F59">
      <w:pPr>
        <w:ind w:left="312" w:hanging="312"/>
      </w:pPr>
      <w:r>
        <w:rPr>
          <w:sz w:val="18"/>
        </w:rPr>
        <w:t>[1] Author(s). Title. Journal Year, Volume, Pages/Article No.</w:t>
      </w:r>
    </w:p>
    <w:p w14:paraId="478EC5F3">
      <w:pPr>
        <w:ind w:left="312" w:hanging="312"/>
      </w:pPr>
      <w:r>
        <w:rPr>
          <w:sz w:val="18"/>
        </w:rPr>
        <w:t>[2] Author(s). Title. Journal Year, Volume, Pages/Article No.</w:t>
      </w:r>
    </w:p>
    <w:p w14:paraId="4B4CD318">
      <w:pPr>
        <w:ind w:left="312" w:hanging="312"/>
      </w:pPr>
      <w:r>
        <w:rPr>
          <w:sz w:val="18"/>
        </w:rPr>
        <w:t>[3] Author(s). Title. Journal Year, Volume, Pages/Article No.</w:t>
      </w:r>
    </w:p>
    <w:p w14:paraId="5D4B1510">
      <w:pPr>
        <w:ind w:left="312" w:hanging="312"/>
      </w:pPr>
      <w:r>
        <w:rPr>
          <w:sz w:val="18"/>
        </w:rPr>
        <w:t>[4] Author(s). Title. Journal Year, Volume, Pages/Article No.</w:t>
      </w:r>
    </w:p>
    <w:sectPr>
      <w:headerReference r:id="rId5" w:type="default"/>
      <w:footerReference r:id="rId6" w:type="default"/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E2157">
    <w:pPr>
      <w:pStyle w:val="24"/>
      <w:jc w:val="center"/>
    </w:pPr>
    <w:r>
      <w:rPr>
        <w:color w:val="888888"/>
        <w:sz w:val="15"/>
      </w:rPr>
      <w:t>Course Research Article Template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20FB4">
    <w:pPr>
      <w:pStyle w:val="25"/>
      <w:jc w:val="right"/>
      <w:rPr>
        <w:lang w:eastAsia="zh-CN"/>
      </w:rPr>
    </w:pPr>
    <w:r>
      <w:rPr>
        <w:color w:val="888888"/>
        <w:sz w:val="15"/>
        <w:lang w:eastAsia="zh-CN"/>
      </w:rPr>
      <w:t>薄膜技术 · AI4S课程大作业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4363"/>
    <w:rsid w:val="0083133A"/>
    <w:rsid w:val="00AA1D8D"/>
    <w:rsid w:val="00B47730"/>
    <w:rsid w:val="00BE00AF"/>
    <w:rsid w:val="00CB0664"/>
    <w:rsid w:val="00FA6E5F"/>
    <w:rsid w:val="00FC693F"/>
    <w:rsid w:val="7068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83" w:lineRule="auto"/>
      <w:ind w:firstLine="420"/>
      <w:jc w:val="both"/>
    </w:pPr>
    <w:rPr>
      <w:rFonts w:ascii="Times New Roman" w:hAnsi="Times New Roman" w:eastAsia="Noto Sans CJK SC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40" w:after="4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40"/>
      <w:outlineLvl w:val="1"/>
    </w:pPr>
    <w:rPr>
      <w:rFonts w:asciiTheme="majorHAnsi" w:hAnsiTheme="majorHAnsi" w:eastAsiaTheme="majorEastAsia" w:cstheme="majorBidi"/>
      <w:b/>
      <w:bCs/>
      <w:color w:val="2F75B5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ind w:firstLine="420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538</Words>
  <Characters>1040</Characters>
  <Lines>109</Lines>
  <Paragraphs>93</Paragraphs>
  <TotalTime>4</TotalTime>
  <ScaleCrop>false</ScaleCrop>
  <LinksUpToDate>false</LinksUpToDate>
  <CharactersWithSpaces>1141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潘欣宁</cp:lastModifiedBy>
  <dcterms:modified xsi:type="dcterms:W3CDTF">2026-09-29T02:44:27Z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eyJoZGlkIjoiYjdhODUwOTEyYmQ2ZDRhOGQyYzE1Y2IzZjFlZGRlYzUiLCJ1c2VySWQiOiIxNjQwMzQzNzU1In0=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8A6574920E874F26867345211D712DFD_12</vt:lpwstr>
  </property>
</Properties>
</file>